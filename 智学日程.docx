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智学日程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cfMYv" w:id="0"/>
      <w:r>
        <w:rPr>
          <w:rFonts w:ascii="宋体" w:hAnsi="Times New Roman" w:eastAsia="宋体"/>
        </w:rPr>
        <w:t>智学日程 · 功能需求说明书</w:t>
      </w:r>
    </w:p>
    <w:bookmarkEnd w:id="0"/>
    <w:bookmarkStart w:name="yRRjm" w:id="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产品概述</w:t>
      </w:r>
    </w:p>
    <w:bookmarkEnd w:id="1"/>
    <w:bookmarkStart w:name="u925cb11f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一款帮助用户制定每日学习计划的应用，以“计划→日历→小时任务”为主线，支持多用户独立使用，数据稳定持久保存，并为未来接入智能功能预留扩展空间。</w:t>
      </w:r>
    </w:p>
    <w:bookmarkEnd w:id="2"/>
    <w:bookmarkStart w:name="WfOs0" w:id="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用户角色</w:t>
      </w:r>
    </w:p>
    <w:bookmarkEnd w:id="3"/>
    <w:bookmarkStart w:name="u483ecc70" w:id="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普通用户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：注册并登录后，管理自己的计划与任务。</w:t>
      </w:r>
    </w:p>
    <w:bookmarkEnd w:id="4"/>
    <w:bookmarkStart w:name="uf4f52c35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系统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：为每个用户提供独立的数据空间，互不干扰。</w:t>
      </w:r>
    </w:p>
    <w:bookmarkEnd w:id="5"/>
    <w:bookmarkStart w:name="qvVqP" w:id="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功能需求</w:t>
      </w:r>
    </w:p>
    <w:bookmarkEnd w:id="6"/>
    <w:bookmarkStart w:name="YkaCH" w:id="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 用户管理</w:t>
      </w:r>
    </w:p>
    <w:bookmarkEnd w:id="7"/>
    <w:bookmarkStart w:name="uf9c1edbc" w:id="8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用户可</w:t>
      </w:r>
      <w:r>
        <w:rPr>
          <w:rFonts w:ascii="宋体" w:hAnsi="Times New Roman" w:eastAsia="宋体"/>
          <w:b/>
          <w:i w:val="false"/>
          <w:color w:val="000000"/>
          <w:sz w:val="22"/>
        </w:rPr>
        <w:t>注册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新账号（用户名 + 密码）。</w:t>
      </w:r>
    </w:p>
    <w:bookmarkEnd w:id="8"/>
    <w:bookmarkStart w:name="uc361ca24" w:id="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用户可</w:t>
      </w:r>
      <w:r>
        <w:rPr>
          <w:rFonts w:ascii="宋体" w:hAnsi="Times New Roman" w:eastAsia="宋体"/>
          <w:b/>
          <w:i w:val="false"/>
          <w:color w:val="000000"/>
          <w:sz w:val="22"/>
        </w:rPr>
        <w:t>登录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，登录后进入个人主界面。</w:t>
      </w:r>
    </w:p>
    <w:bookmarkEnd w:id="9"/>
    <w:bookmarkStart w:name="uad8401ee" w:id="1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用户可</w:t>
      </w:r>
      <w:r>
        <w:rPr>
          <w:rFonts w:ascii="宋体" w:hAnsi="Times New Roman" w:eastAsia="宋体"/>
          <w:b/>
          <w:i w:val="false"/>
          <w:color w:val="000000"/>
          <w:sz w:val="22"/>
        </w:rPr>
        <w:t>修改密码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0"/>
    <w:bookmarkStart w:name="u67d7f88c" w:id="1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用户可</w:t>
      </w:r>
      <w:r>
        <w:rPr>
          <w:rFonts w:ascii="宋体" w:hAnsi="Times New Roman" w:eastAsia="宋体"/>
          <w:b/>
          <w:i w:val="false"/>
          <w:color w:val="000000"/>
          <w:sz w:val="22"/>
        </w:rPr>
        <w:t>退出登录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1"/>
    <w:bookmarkStart w:name="u0cb60497" w:id="12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系统保证不同用户的数据完全隔离，用户只能看到自己创建的内容。</w:t>
      </w:r>
    </w:p>
    <w:bookmarkEnd w:id="12"/>
    <w:bookmarkStart w:name="faobu" w:id="1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 计划管理</w:t>
      </w:r>
    </w:p>
    <w:bookmarkEnd w:id="13"/>
    <w:bookmarkStart w:name="u20f0c2e5" w:id="14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用户可</w:t>
      </w:r>
      <w:r>
        <w:rPr>
          <w:rFonts w:ascii="宋体" w:hAnsi="Times New Roman" w:eastAsia="宋体"/>
          <w:b/>
          <w:i w:val="false"/>
          <w:color w:val="000000"/>
          <w:sz w:val="22"/>
        </w:rPr>
        <w:t>创建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一个计划，需提供：</w:t>
      </w:r>
    </w:p>
    <w:bookmarkEnd w:id="14"/>
    <w:bookmarkStart w:name="u55f1c49b" w:id="15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计划名称（必填）</w:t>
      </w:r>
    </w:p>
    <w:bookmarkEnd w:id="15"/>
    <w:bookmarkStart w:name="u4076323e" w:id="16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起始日期（必填）</w:t>
      </w:r>
    </w:p>
    <w:bookmarkEnd w:id="16"/>
    <w:bookmarkStart w:name="udce607f9" w:id="17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结束日期（必填，不早于起始日期）</w:t>
      </w:r>
    </w:p>
    <w:bookmarkEnd w:id="17"/>
    <w:bookmarkStart w:name="u2909713b" w:id="18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用户可在主界面看到所有已创建的计划列表（卡片或列表形式），每个计划卡片显示：</w:t>
      </w:r>
    </w:p>
    <w:bookmarkEnd w:id="18"/>
    <w:bookmarkStart w:name="ub3aac97d" w:id="19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计划名称</w:t>
      </w:r>
    </w:p>
    <w:bookmarkEnd w:id="19"/>
    <w:bookmarkStart w:name="ub63c8cf5" w:id="20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日期范围</w:t>
      </w:r>
    </w:p>
    <w:bookmarkEnd w:id="20"/>
    <w:bookmarkStart w:name="u8547c7e1" w:id="21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任务完成进度（如“已完成 X / 总任务 Y”）</w:t>
      </w:r>
    </w:p>
    <w:bookmarkEnd w:id="21"/>
    <w:bookmarkStart w:name="u9adc0ab5" w:id="22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用户可</w:t>
      </w:r>
      <w:r>
        <w:rPr>
          <w:rFonts w:ascii="宋体" w:hAnsi="Times New Roman" w:eastAsia="宋体"/>
          <w:b/>
          <w:i w:val="false"/>
          <w:color w:val="000000"/>
          <w:sz w:val="22"/>
        </w:rPr>
        <w:t>编辑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计划名称或起止日期。</w:t>
      </w:r>
    </w:p>
    <w:bookmarkEnd w:id="22"/>
    <w:bookmarkStart w:name="u021cc4ef" w:id="23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用户可</w:t>
      </w:r>
      <w:r>
        <w:rPr>
          <w:rFonts w:ascii="宋体" w:hAnsi="Times New Roman" w:eastAsia="宋体"/>
          <w:b/>
          <w:i w:val="false"/>
          <w:color w:val="000000"/>
          <w:sz w:val="22"/>
        </w:rPr>
        <w:t>删除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计划（删除后，该计划下的所有日任务和任务记录一并清除）。</w:t>
      </w:r>
    </w:p>
    <w:bookmarkEnd w:id="23"/>
    <w:bookmarkStart w:name="kTx7g" w:id="2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 日历视图（计划内）</w:t>
      </w:r>
    </w:p>
    <w:bookmarkEnd w:id="24"/>
    <w:bookmarkStart w:name="u40c4642d" w:id="25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点击任意计划卡片，进入该计划的</w:t>
      </w:r>
      <w:r>
        <w:rPr>
          <w:rFonts w:ascii="宋体" w:hAnsi="Times New Roman" w:eastAsia="宋体"/>
          <w:b/>
          <w:i w:val="false"/>
          <w:color w:val="000000"/>
          <w:sz w:val="22"/>
        </w:rPr>
        <w:t>日历视图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（默认显示计划所在月份，可切换月份）。</w:t>
      </w:r>
    </w:p>
    <w:bookmarkEnd w:id="25"/>
    <w:bookmarkStart w:name="u047fe264" w:id="26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日历中的每个日期格需要显示：</w:t>
      </w:r>
    </w:p>
    <w:bookmarkEnd w:id="26"/>
    <w:bookmarkStart w:name="ued8f3f17" w:id="27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日期数字</w:t>
      </w:r>
    </w:p>
    <w:bookmarkEnd w:id="27"/>
    <w:bookmarkStart w:name="u28a167c0" w:id="28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该日是否有任务（用小圆点或标识）</w:t>
      </w:r>
    </w:p>
    <w:bookmarkEnd w:id="28"/>
    <w:bookmarkStart w:name="ub47eb514" w:id="29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该日任务是否全部完成（如打勾或进度条）</w:t>
      </w:r>
    </w:p>
    <w:bookmarkEnd w:id="29"/>
    <w:bookmarkStart w:name="u6dc99e77" w:id="30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点击任意日期（无论是否有任务），进入该日的</w:t>
      </w:r>
      <w:r>
        <w:rPr>
          <w:rFonts w:ascii="宋体" w:hAnsi="Times New Roman" w:eastAsia="宋体"/>
          <w:b/>
          <w:i w:val="false"/>
          <w:color w:val="000000"/>
          <w:sz w:val="22"/>
        </w:rPr>
        <w:t>任务详情面板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30"/>
    <w:bookmarkStart w:name="Z0SCX" w:id="3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3.4 日任务详情（小时粒度）</w:t>
      </w:r>
    </w:p>
    <w:bookmarkEnd w:id="31"/>
    <w:bookmarkStart w:name="u84e643c2" w:id="32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任务详情面板展示一个</w:t>
      </w:r>
      <w:r>
        <w:rPr>
          <w:rFonts w:ascii="宋体" w:hAnsi="Times New Roman" w:eastAsia="宋体"/>
          <w:b/>
          <w:i w:val="false"/>
          <w:color w:val="000000"/>
          <w:sz w:val="22"/>
        </w:rPr>
        <w:t>以小时为单位的时间轴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（00:00 至 23:00）。</w:t>
      </w:r>
    </w:p>
    <w:bookmarkEnd w:id="32"/>
    <w:bookmarkStart w:name="u7b08e759" w:id="33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用户可在任意空小时槽上</w:t>
      </w:r>
      <w:r>
        <w:rPr>
          <w:rFonts w:ascii="宋体" w:hAnsi="Times New Roman" w:eastAsia="宋体"/>
          <w:b/>
          <w:i w:val="false"/>
          <w:color w:val="000000"/>
          <w:sz w:val="22"/>
        </w:rPr>
        <w:t>添加任务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，需填写：</w:t>
      </w:r>
    </w:p>
    <w:bookmarkEnd w:id="33"/>
    <w:bookmarkStart w:name="ub714ea01" w:id="34"/>
    <w:p>
      <w:pPr>
        <w:numPr>
          <w:ilvl w:val="1"/>
          <w:numId w:val="1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任务描述（必填，纯文本）</w:t>
      </w:r>
    </w:p>
    <w:bookmarkEnd w:id="34"/>
    <w:bookmarkStart w:name="u5acdd4c2" w:id="35"/>
    <w:p>
      <w:pPr>
        <w:numPr>
          <w:ilvl w:val="1"/>
          <w:numId w:val="1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提交物（选填，</w:t>
      </w:r>
      <w:r>
        <w:rPr>
          <w:rFonts w:ascii="宋体" w:hAnsi="Times New Roman" w:eastAsia="宋体"/>
          <w:b/>
          <w:i w:val="false"/>
          <w:color w:val="000000"/>
          <w:sz w:val="22"/>
        </w:rPr>
        <w:t>支持多种格式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：文本备注、图片、文档、链接、音视频等）</w:t>
      </w:r>
    </w:p>
    <w:bookmarkEnd w:id="35"/>
    <w:bookmarkStart w:name="uc498222d" w:id="36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每个任务可</w:t>
      </w:r>
      <w:r>
        <w:rPr>
          <w:rFonts w:ascii="宋体" w:hAnsi="Times New Roman" w:eastAsia="宋体"/>
          <w:b/>
          <w:i w:val="false"/>
          <w:color w:val="000000"/>
          <w:sz w:val="22"/>
        </w:rPr>
        <w:t>标记为已完成/未完成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（勾选框）。</w:t>
      </w:r>
    </w:p>
    <w:bookmarkEnd w:id="36"/>
    <w:bookmarkStart w:name="u30cc9b8a" w:id="37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用户可</w:t>
      </w:r>
      <w:r>
        <w:rPr>
          <w:rFonts w:ascii="宋体" w:hAnsi="Times New Roman" w:eastAsia="宋体"/>
          <w:b/>
          <w:i w:val="false"/>
          <w:color w:val="000000"/>
          <w:sz w:val="22"/>
        </w:rPr>
        <w:t>编辑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已有任务的描述或提交物。</w:t>
      </w:r>
    </w:p>
    <w:bookmarkEnd w:id="37"/>
    <w:bookmarkStart w:name="u9541db63" w:id="38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用户可</w:t>
      </w:r>
      <w:r>
        <w:rPr>
          <w:rFonts w:ascii="宋体" w:hAnsi="Times New Roman" w:eastAsia="宋体"/>
          <w:b/>
          <w:i w:val="false"/>
          <w:color w:val="000000"/>
          <w:sz w:val="22"/>
        </w:rPr>
        <w:t>删除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任意任务。</w:t>
      </w:r>
    </w:p>
    <w:bookmarkEnd w:id="38"/>
    <w:bookmarkStart w:name="u32ea76c4" w:id="39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所有操作（添加、编辑、删除、标记完成）立即生效并保存。</w:t>
      </w:r>
    </w:p>
    <w:bookmarkEnd w:id="39"/>
    <w:bookmarkStart w:name="u8ecf5521" w:id="40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提交物的具体上传方式（如拖拽、粘贴、选择文件等）须符合简洁易用的交互原则。</w:t>
      </w:r>
    </w:p>
    <w:bookmarkEnd w:id="40"/>
    <w:bookmarkStart w:name="UEA8H" w:id="4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3.5 批量操作</w:t>
      </w:r>
    </w:p>
    <w:bookmarkEnd w:id="41"/>
    <w:bookmarkStart w:name="ud7d2256b" w:id="42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在日历视图中，用户可</w:t>
      </w:r>
      <w:r>
        <w:rPr>
          <w:rFonts w:ascii="宋体" w:hAnsi="Times New Roman" w:eastAsia="宋体"/>
          <w:b/>
          <w:i w:val="false"/>
          <w:color w:val="000000"/>
          <w:sz w:val="22"/>
        </w:rPr>
        <w:t>多选日期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（例如通过 Ctrl/Shift 点选或“全选”）。</w:t>
      </w:r>
    </w:p>
    <w:bookmarkEnd w:id="42"/>
    <w:bookmarkStart w:name="ubca87ffc" w:id="43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对选中的日期，用户可以执行</w:t>
      </w:r>
      <w:r>
        <w:rPr>
          <w:rFonts w:ascii="宋体" w:hAnsi="Times New Roman" w:eastAsia="宋体"/>
          <w:b/>
          <w:i w:val="false"/>
          <w:color w:val="000000"/>
          <w:sz w:val="22"/>
        </w:rPr>
        <w:t>批量填充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操作：</w:t>
      </w:r>
    </w:p>
    <w:bookmarkEnd w:id="43"/>
    <w:bookmarkStart w:name="u0566c36a" w:id="44"/>
    <w:p>
      <w:pPr>
        <w:numPr>
          <w:ilvl w:val="1"/>
          <w:numId w:val="1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弹窗中允许用户指定一个或多个时间段（例如 08:00-09:00、14:00-16:00）以及对应的任务描述模板。</w:t>
      </w:r>
    </w:p>
    <w:bookmarkEnd w:id="44"/>
    <w:bookmarkStart w:name="uda7cd328" w:id="45"/>
    <w:p>
      <w:pPr>
        <w:numPr>
          <w:ilvl w:val="1"/>
          <w:numId w:val="1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系统将按模板为每个选中的日期自动生成对应的任务。</w:t>
      </w:r>
    </w:p>
    <w:bookmarkEnd w:id="45"/>
    <w:bookmarkStart w:name="u4ad3c583" w:id="46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如果某些日期的某个时段</w:t>
      </w:r>
      <w:r>
        <w:rPr>
          <w:rFonts w:ascii="宋体" w:hAnsi="Times New Roman" w:eastAsia="宋体"/>
          <w:b/>
          <w:i w:val="false"/>
          <w:color w:val="000000"/>
          <w:sz w:val="22"/>
        </w:rPr>
        <w:t>已有任务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，用户可自行选择处理方式：</w:t>
      </w:r>
    </w:p>
    <w:bookmarkEnd w:id="46"/>
    <w:bookmarkStart w:name="u7c226de2" w:id="47"/>
    <w:p>
      <w:pPr>
        <w:numPr>
          <w:ilvl w:val="1"/>
          <w:numId w:val="1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跳过（保留原有任务，不覆盖）</w:t>
      </w:r>
    </w:p>
    <w:bookmarkEnd w:id="47"/>
    <w:bookmarkStart w:name="u19f8fdf4" w:id="48"/>
    <w:p>
      <w:pPr>
        <w:numPr>
          <w:ilvl w:val="1"/>
          <w:numId w:val="1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覆盖（用新模板替换原有任务）</w:t>
      </w:r>
    </w:p>
    <w:bookmarkEnd w:id="48"/>
    <w:bookmarkStart w:name="uc374f68a" w:id="49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批量操作时提交物如何处理：批量填充的提交物为模板文本（如“提交笔记”），具体提交物内容可在日后单独编辑。</w:t>
      </w:r>
    </w:p>
    <w:bookmarkEnd w:id="49"/>
    <w:bookmarkStart w:name="Lbytf" w:id="5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3.6 数据备份与恢复</w:t>
      </w:r>
    </w:p>
    <w:bookmarkEnd w:id="50"/>
    <w:bookmarkStart w:name="uf8b70118" w:id="51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用户可</w:t>
      </w:r>
      <w:r>
        <w:rPr>
          <w:rFonts w:ascii="宋体" w:hAnsi="Times New Roman" w:eastAsia="宋体"/>
          <w:b/>
          <w:i w:val="false"/>
          <w:color w:val="000000"/>
          <w:sz w:val="22"/>
        </w:rPr>
        <w:t>导出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全部个人数据（所有计划、日任务、任务记录、提交物文件等）为一个通用格式文件（含文件实体），用于手动备份。</w:t>
      </w:r>
    </w:p>
    <w:bookmarkEnd w:id="51"/>
    <w:bookmarkStart w:name="u2322a79f" w:id="52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用户可</w:t>
      </w:r>
      <w:r>
        <w:rPr>
          <w:rFonts w:ascii="宋体" w:hAnsi="Times New Roman" w:eastAsia="宋体"/>
          <w:b/>
          <w:i w:val="false"/>
          <w:color w:val="000000"/>
          <w:sz w:val="22"/>
        </w:rPr>
        <w:t>导入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之前导出的数据包，系统将</w:t>
      </w:r>
      <w:r>
        <w:rPr>
          <w:rFonts w:ascii="宋体" w:hAnsi="Times New Roman" w:eastAsia="宋体"/>
          <w:b/>
          <w:i w:val="false"/>
          <w:color w:val="000000"/>
          <w:sz w:val="22"/>
        </w:rPr>
        <w:t>完全替换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当前用户的所有数据（需用户确认，提交物文件一并恢复）。</w:t>
      </w:r>
    </w:p>
    <w:bookmarkEnd w:id="52"/>
    <w:bookmarkStart w:name="qCB1U" w:id="5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3.7 未来功能扩展（本次不实现，但需预留扩展能力）</w:t>
      </w:r>
    </w:p>
    <w:bookmarkEnd w:id="53"/>
    <w:bookmarkStart w:name="LI0Fu" w:id="5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3.7.1 智能问答助手</w:t>
      </w:r>
    </w:p>
    <w:bookmarkEnd w:id="54"/>
    <w:bookmarkStart w:name="u07973c79" w:id="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用户可通过自然语言向系统提问，系统基于用户所有历史数据（含提交物内容）给出个性化回答。典型场景：</w:t>
      </w:r>
    </w:p>
    <w:bookmarkEnd w:id="55"/>
    <w:bookmarkStart w:name="u856f9547" w:id="56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计划复盘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：“我上周计划完成得怎么样？”系统汇总完成率、拖延情况、时间分配。</w:t>
      </w:r>
    </w:p>
    <w:bookmarkEnd w:id="56"/>
    <w:bookmarkStart w:name="u4d593e9a" w:id="57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进度查询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：“我的‘考研复习’计划进度如何？”系统给出百分比和预估剩余时间。</w:t>
      </w:r>
    </w:p>
    <w:bookmarkEnd w:id="57"/>
    <w:bookmarkStart w:name="uc4e1f9fc" w:id="58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问题诊断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：“为什么我最近总是完不成早晨的任务？”系统分析历史数据，识别模式并提供洞察。</w:t>
      </w:r>
    </w:p>
    <w:bookmarkEnd w:id="58"/>
    <w:bookmarkStart w:name="u804f88db" w:id="59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建议生成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：“给我一些提高效率的建议。”系统结合执行情况给出针对性建议。</w:t>
      </w:r>
    </w:p>
    <w:bookmarkEnd w:id="59"/>
    <w:bookmarkStart w:name="u245f78ea" w:id="60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提交物回顾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：“帮我把上周提交的图片整理成列表”或“我提交的笔记里提到了哪些关键概念？”</w:t>
      </w:r>
    </w:p>
    <w:bookmarkEnd w:id="60"/>
    <w:bookmarkStart w:name="WmOsB" w:id="6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3.7.2 计划监督与提醒</w:t>
      </w:r>
    </w:p>
    <w:bookmarkEnd w:id="61"/>
    <w:bookmarkStart w:name="uaecf27c5" w:id="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系统主动监督用户计划执行情况，适时干预：</w:t>
      </w:r>
    </w:p>
    <w:bookmarkEnd w:id="62"/>
    <w:bookmarkStart w:name="uffa59a55" w:id="63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拖延预警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：连续多日未完成某类任务时主动提醒。</w:t>
      </w:r>
    </w:p>
    <w:bookmarkEnd w:id="63"/>
    <w:bookmarkStart w:name="u2d39ec30" w:id="64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计划偏离检测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：长期偏离计划时建议调整目标。</w:t>
      </w:r>
    </w:p>
    <w:bookmarkEnd w:id="64"/>
    <w:bookmarkStart w:name="u2e439905" w:id="65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实时干预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：在当前计划时间点用户未执行时主动提醒（需用户授权）。</w:t>
      </w:r>
    </w:p>
    <w:bookmarkEnd w:id="65"/>
    <w:bookmarkStart w:name="ufc57f911" w:id="66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正向激励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：连续完成任务时给予个性化鼓励。</w:t>
      </w:r>
    </w:p>
    <w:bookmarkEnd w:id="66"/>
    <w:bookmarkStart w:name="zlj6f" w:id="6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3.7.3 智能洞察与报告</w:t>
      </w:r>
    </w:p>
    <w:bookmarkEnd w:id="67"/>
    <w:bookmarkStart w:name="ucc43a90a" w:id="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系统定期（每日/每周/每月）生成个性化执行报告：</w:t>
      </w:r>
    </w:p>
    <w:bookmarkEnd w:id="68"/>
    <w:bookmarkStart w:name="ufd69b2a5" w:id="69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完成率趋势</w:t>
      </w:r>
    </w:p>
    <w:bookmarkEnd w:id="69"/>
    <w:bookmarkStart w:name="u9e05ab8d" w:id="70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时间分配分析</w:t>
      </w:r>
    </w:p>
    <w:bookmarkEnd w:id="70"/>
    <w:bookmarkStart w:name="ub3bab4a1" w:id="71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提交物内容摘要（如图片中的文字识别结果、音频转文字摘要）</w:t>
      </w:r>
    </w:p>
    <w:bookmarkEnd w:id="71"/>
    <w:bookmarkStart w:name="u4c6dfa65" w:id="72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历史周期对比</w:t>
      </w:r>
    </w:p>
    <w:bookmarkEnd w:id="72"/>
    <w:bookmarkStart w:name="u8c740cc7" w:id="73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下阶段调整方向建议</w:t>
      </w:r>
    </w:p>
    <w:bookmarkEnd w:id="73"/>
    <w:bookmarkStart w:name="yr4TS" w:id="7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3.7.4 多模态智能交互</w:t>
      </w:r>
    </w:p>
    <w:bookmarkEnd w:id="74"/>
    <w:bookmarkStart w:name="u2ad2dc75" w:id="75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系统利用多模态模型自动识别和分析用户提交的图片、音频、文档等提交物（如提取图片中的文字、生成录音摘要、解析文档关键信息）。</w:t>
      </w:r>
    </w:p>
    <w:bookmarkEnd w:id="75"/>
    <w:bookmarkStart w:name="u1416821c" w:id="76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识别结果可自动归类、标签化，用于后续检索和复盘。</w:t>
      </w:r>
    </w:p>
    <w:bookmarkEnd w:id="76"/>
    <w:bookmarkStart w:name="pdJT9" w:id="7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 非功能性约束（业务规则）</w:t>
      </w:r>
    </w:p>
    <w:bookmarkEnd w:id="77"/>
    <w:bookmarkStart w:name="uf157f793" w:id="78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数据持久化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：用户数据必须保存在</w:t>
      </w:r>
      <w:r>
        <w:rPr>
          <w:rFonts w:ascii="宋体" w:hAnsi="Times New Roman" w:eastAsia="宋体"/>
          <w:b/>
          <w:i w:val="false"/>
          <w:color w:val="000000"/>
          <w:sz w:val="22"/>
        </w:rPr>
        <w:t>非浏览器存储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中，清除浏览器缓存、Cookie 或更换浏览器后数据依然存在。</w:t>
      </w:r>
    </w:p>
    <w:bookmarkEnd w:id="78"/>
    <w:bookmarkStart w:name="ubfbff380" w:id="79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多用户支持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：系统必须支持多用户，数据完全隔离。</w:t>
      </w:r>
    </w:p>
    <w:bookmarkEnd w:id="79"/>
    <w:bookmarkStart w:name="uc0fe36e4" w:id="80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易用性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：界面风格简约清爽，操作路径清晰，交互反馈即时。</w:t>
      </w:r>
    </w:p>
    <w:bookmarkEnd w:id="80"/>
    <w:bookmarkStart w:name="u3fbba315" w:id="81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可扩展性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：系统设计应考虑未来接入 AI 功能和多媒体文件处理，避免后期大范围重构。</w:t>
      </w:r>
    </w:p>
    <w:bookmarkEnd w:id="81"/>
    <w:bookmarkStart w:name="OkEDT" w:id="8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 交互与视觉风格</w:t>
      </w:r>
    </w:p>
    <w:bookmarkEnd w:id="82"/>
    <w:bookmarkStart w:name="uc0efbe12" w:id="83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整体风格</w:t>
      </w:r>
      <w:r>
        <w:rPr>
          <w:rFonts w:ascii="宋体" w:hAnsi="Times New Roman" w:eastAsia="宋体"/>
          <w:b/>
          <w:i w:val="false"/>
          <w:color w:val="000000"/>
          <w:sz w:val="22"/>
        </w:rPr>
        <w:t>极简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，主色调柔和（灰、白、蓝灰），避免花哨装饰。</w:t>
      </w:r>
    </w:p>
    <w:bookmarkEnd w:id="83"/>
    <w:bookmarkStart w:name="ub4b5c487" w:id="84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主要布局：左侧计划列表，右侧主内容区（日历 + 详情面板）。</w:t>
      </w:r>
    </w:p>
    <w:bookmarkEnd w:id="84"/>
    <w:bookmarkStart w:name="uec3d3a8f" w:id="85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所有操作都配有清晰的按钮和成功/失败提示。</w:t>
      </w:r>
    </w:p>
    <w:bookmarkEnd w:id="85"/>
    <w:bookmarkStart w:name="ATAdC" w:id="8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 功能范围界定</w:t>
      </w:r>
    </w:p>
    <w:bookmarkEnd w:id="86"/>
    <w:bookmarkStart w:name="k5kJm" w:id="8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必须包含（本次交付）</w:t>
      </w:r>
    </w:p>
    <w:bookmarkEnd w:id="87"/>
    <w:bookmarkStart w:name="ue539dc67" w:id="88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用户注册、登录、密码修改、退出</w:t>
      </w:r>
    </w:p>
    <w:bookmarkEnd w:id="88"/>
    <w:bookmarkStart w:name="ue0630d86" w:id="89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计划的增删改查</w:t>
      </w:r>
    </w:p>
    <w:bookmarkEnd w:id="89"/>
    <w:bookmarkStart w:name="u5cac8994" w:id="90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单个计划的日历视图（月历切换）</w:t>
      </w:r>
    </w:p>
    <w:bookmarkEnd w:id="90"/>
    <w:bookmarkStart w:name="u48cc5cde" w:id="91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点击日期进入小时级任务面板（0-23时）的增删改及完成标记</w:t>
      </w:r>
    </w:p>
    <w:bookmarkEnd w:id="91"/>
    <w:bookmarkStart w:name="ubb773bed" w:id="92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提交物支持多格式上传和存储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（文本、图片、文档、链接等，本次仅做存储，不做智能分析）</w:t>
      </w:r>
    </w:p>
    <w:bookmarkEnd w:id="92"/>
    <w:bookmarkStart w:name="u1b7d270e" w:id="93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批量选择日期并填充任务模板（含冲突处理）</w:t>
      </w:r>
    </w:p>
    <w:bookmarkEnd w:id="93"/>
    <w:bookmarkStart w:name="ua48689d4" w:id="94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数据导出/导入（含提交物文件的完整备份恢复）</w:t>
      </w:r>
    </w:p>
    <w:bookmarkEnd w:id="94"/>
    <w:bookmarkStart w:name="DJrAy" w:id="9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暂不包含（未来迭代）</w:t>
      </w:r>
    </w:p>
    <w:bookmarkEnd w:id="95"/>
    <w:bookmarkStart w:name="u68778921" w:id="96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提交物的智能识别、分类、内容提取</w:t>
      </w:r>
    </w:p>
    <w:bookmarkEnd w:id="96"/>
    <w:bookmarkStart w:name="u241cf847" w:id="97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任何 AI 问答、监督、报告生成功能</w:t>
      </w:r>
    </w:p>
    <w:bookmarkEnd w:id="97"/>
    <w:bookmarkStart w:name="u10cb5458" w:id="98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电脑使用监控</w:t>
      </w:r>
    </w:p>
    <w:bookmarkEnd w:id="98"/>
    <w:bookmarkStart w:name="u720bdb89" w:id="99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社交或分享功能</w:t>
      </w:r>
    </w:p>
    <w:bookmarkEnd w:id="99"/>
    <w:bookmarkStart w:name="EhSSn" w:id="10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 验收标准</w:t>
      </w:r>
    </w:p>
    <w:bookmarkEnd w:id="100"/>
    <w:bookmarkStart w:name="u3257eef3" w:id="1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未登录用户只能看到登录/注册页面，无法访问任何功能。</w:t>
      </w:r>
    </w:p>
    <w:bookmarkEnd w:id="101"/>
    <w:bookmarkStart w:name="u14f3284e" w:id="1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登录后，用户 A 看不到用户 B 的任何计划或任务。</w:t>
      </w:r>
    </w:p>
    <w:bookmarkEnd w:id="102"/>
    <w:bookmarkStart w:name="u1b43b8c4" w:id="1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创建计划后，日历视图能正确显示该计划日期范围内的所有日期。</w:t>
      </w:r>
    </w:p>
    <w:bookmarkEnd w:id="103"/>
    <w:bookmarkStart w:name="u0f3435b1" w:id="1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在日期上添加任务，该任务能保存并显示在时间轴正确位置。</w:t>
      </w:r>
    </w:p>
    <w:bookmarkEnd w:id="104"/>
    <w:bookmarkStart w:name="u0278b503" w:id="1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提交物支持至少三种格式：文本、图片、文件附件。</w:t>
      </w:r>
    </w:p>
    <w:bookmarkEnd w:id="105"/>
    <w:bookmarkStart w:name="u544df2f4" w:id="1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标记任务为完成后，日历日期格显示完成状态。</w:t>
      </w:r>
    </w:p>
    <w:bookmarkEnd w:id="106"/>
    <w:bookmarkStart w:name="ufdc715ba" w:id="1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批量选择多个日期，填充任务模板，所有选中日期均生成正确任务（冲突时按用户选择处理）。</w:t>
      </w:r>
    </w:p>
    <w:bookmarkEnd w:id="107"/>
    <w:bookmarkStart w:name="uc8d4016c" w:id="1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导出数据包后清空用户数据，再导入，所有数据（含提交物文件）完全恢复。</w:t>
      </w:r>
    </w:p>
    <w:bookmarkEnd w:id="108"/>
    <w:bookmarkStart w:name="u100d5634" w:id="1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关闭浏览器、重启设备后，再次登录，所有数据依然存在。</w:t>
      </w:r>
    </w:p>
    <w:bookmarkEnd w:id="109"/>
    <w:bookmarkStart w:name="u53bbd073" w:id="1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说明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：本文档只描述功能需求和业务约束，技术实现方案（使用什么数据库、后端语言、认证机制、文件存储方式等）将在开发阶段另行决定。</w:t>
      </w:r>
    </w:p>
    <w:bookmarkEnd w:id="110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